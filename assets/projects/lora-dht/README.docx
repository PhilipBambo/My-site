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13A">
      <w:pPr>
        <w:pStyle w:val="2"/>
      </w:pPr>
      <w:r>
        <w:t xml:space="preserve"> Raspberry Pi </w:t>
      </w:r>
      <w:r>
        <w:rPr>
          <w:rFonts w:hint="default"/>
          <w:lang w:val="en-US"/>
        </w:rPr>
        <w:t>with</w:t>
      </w:r>
      <w:r>
        <w:t xml:space="preserve"> RA-02 (LoRa Module)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</w:tblGrid>
      <w:tr w14:paraId="59CE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AB85B">
            <w:pPr>
              <w:spacing w:after="0" w:line="240" w:lineRule="auto"/>
            </w:pPr>
            <w:r>
              <w:t>Raspberry Pi (Pin)</w:t>
            </w:r>
          </w:p>
        </w:tc>
        <w:tc>
          <w:tcPr>
            <w:tcW w:w="2160" w:type="dxa"/>
          </w:tcPr>
          <w:p w14:paraId="1385AD6A">
            <w:pPr>
              <w:spacing w:after="0" w:line="240" w:lineRule="auto"/>
            </w:pPr>
            <w:r>
              <w:t>GPIO Number</w:t>
            </w:r>
          </w:p>
        </w:tc>
        <w:tc>
          <w:tcPr>
            <w:tcW w:w="2160" w:type="dxa"/>
          </w:tcPr>
          <w:p w14:paraId="589BC7F0">
            <w:pPr>
              <w:spacing w:after="0" w:line="240" w:lineRule="auto"/>
            </w:pPr>
            <w:r>
              <w:t>RA-02 (LoRa Module)</w:t>
            </w:r>
          </w:p>
        </w:tc>
      </w:tr>
      <w:tr w14:paraId="5314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F36464">
            <w:pPr>
              <w:spacing w:after="0" w:line="240" w:lineRule="auto"/>
            </w:pPr>
            <w:r>
              <w:t>Pin 6</w:t>
            </w:r>
          </w:p>
        </w:tc>
        <w:tc>
          <w:tcPr>
            <w:tcW w:w="2160" w:type="dxa"/>
          </w:tcPr>
          <w:p w14:paraId="142BC0E0">
            <w:pPr>
              <w:spacing w:after="0" w:line="240" w:lineRule="auto"/>
            </w:pPr>
            <w:r>
              <w:t>GND</w:t>
            </w:r>
          </w:p>
        </w:tc>
        <w:tc>
          <w:tcPr>
            <w:tcW w:w="2160" w:type="dxa"/>
          </w:tcPr>
          <w:p w14:paraId="2009E2C7">
            <w:pPr>
              <w:spacing w:after="0" w:line="240" w:lineRule="auto"/>
            </w:pPr>
            <w:r>
              <w:t>GND</w:t>
            </w:r>
          </w:p>
        </w:tc>
      </w:tr>
      <w:tr w14:paraId="4183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21524">
            <w:pPr>
              <w:spacing w:after="0" w:line="240" w:lineRule="auto"/>
            </w:pPr>
            <w:r>
              <w:t>Pin 1</w:t>
            </w:r>
          </w:p>
        </w:tc>
        <w:tc>
          <w:tcPr>
            <w:tcW w:w="2160" w:type="dxa"/>
          </w:tcPr>
          <w:p w14:paraId="58CCD069">
            <w:pPr>
              <w:spacing w:after="0" w:line="240" w:lineRule="auto"/>
            </w:pPr>
            <w:r>
              <w:t>3.3V</w:t>
            </w:r>
          </w:p>
        </w:tc>
        <w:tc>
          <w:tcPr>
            <w:tcW w:w="2160" w:type="dxa"/>
          </w:tcPr>
          <w:p w14:paraId="747D0C6D">
            <w:pPr>
              <w:spacing w:after="0" w:line="240" w:lineRule="auto"/>
            </w:pPr>
            <w:r>
              <w:t>VCC</w:t>
            </w:r>
          </w:p>
        </w:tc>
      </w:tr>
      <w:tr w14:paraId="02E4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F9FE2B">
            <w:pPr>
              <w:spacing w:after="0" w:line="240" w:lineRule="auto"/>
            </w:pPr>
            <w:r>
              <w:t>Pin 19</w:t>
            </w:r>
          </w:p>
        </w:tc>
        <w:tc>
          <w:tcPr>
            <w:tcW w:w="2160" w:type="dxa"/>
          </w:tcPr>
          <w:p w14:paraId="6F57794D">
            <w:pPr>
              <w:spacing w:after="0" w:line="240" w:lineRule="auto"/>
            </w:pPr>
            <w:r>
              <w:t>GPIO10</w:t>
            </w:r>
          </w:p>
        </w:tc>
        <w:tc>
          <w:tcPr>
            <w:tcW w:w="2160" w:type="dxa"/>
          </w:tcPr>
          <w:p w14:paraId="41A9EDAE">
            <w:pPr>
              <w:spacing w:after="0" w:line="240" w:lineRule="auto"/>
            </w:pPr>
            <w:r>
              <w:t>MOSI</w:t>
            </w:r>
          </w:p>
        </w:tc>
      </w:tr>
      <w:tr w14:paraId="708D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8B8891">
            <w:pPr>
              <w:spacing w:after="0" w:line="240" w:lineRule="auto"/>
            </w:pPr>
            <w:r>
              <w:t>Pin 21</w:t>
            </w:r>
          </w:p>
        </w:tc>
        <w:tc>
          <w:tcPr>
            <w:tcW w:w="2160" w:type="dxa"/>
          </w:tcPr>
          <w:p w14:paraId="0F2407C2">
            <w:pPr>
              <w:spacing w:after="0" w:line="240" w:lineRule="auto"/>
            </w:pPr>
            <w:r>
              <w:t>GPIO9</w:t>
            </w:r>
          </w:p>
        </w:tc>
        <w:tc>
          <w:tcPr>
            <w:tcW w:w="2160" w:type="dxa"/>
          </w:tcPr>
          <w:p w14:paraId="1B99D845">
            <w:pPr>
              <w:spacing w:after="0" w:line="240" w:lineRule="auto"/>
            </w:pPr>
            <w:r>
              <w:t>MISO</w:t>
            </w:r>
          </w:p>
        </w:tc>
      </w:tr>
      <w:tr w14:paraId="3B41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274A4A">
            <w:pPr>
              <w:spacing w:after="0" w:line="240" w:lineRule="auto"/>
            </w:pPr>
            <w:r>
              <w:t>Pin 23</w:t>
            </w:r>
          </w:p>
        </w:tc>
        <w:tc>
          <w:tcPr>
            <w:tcW w:w="2160" w:type="dxa"/>
          </w:tcPr>
          <w:p w14:paraId="040ACA0C">
            <w:pPr>
              <w:spacing w:after="0" w:line="240" w:lineRule="auto"/>
            </w:pPr>
            <w:r>
              <w:t>GPIO11</w:t>
            </w:r>
          </w:p>
        </w:tc>
        <w:tc>
          <w:tcPr>
            <w:tcW w:w="2160" w:type="dxa"/>
          </w:tcPr>
          <w:p w14:paraId="4E2CC396">
            <w:pPr>
              <w:spacing w:after="0" w:line="240" w:lineRule="auto"/>
            </w:pPr>
            <w:r>
              <w:t>SCK</w:t>
            </w:r>
          </w:p>
        </w:tc>
      </w:tr>
      <w:tr w14:paraId="1C3C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471AD5">
            <w:pPr>
              <w:spacing w:after="0" w:line="240" w:lineRule="auto"/>
            </w:pPr>
            <w:r>
              <w:t>Pin 24</w:t>
            </w:r>
          </w:p>
        </w:tc>
        <w:tc>
          <w:tcPr>
            <w:tcW w:w="2160" w:type="dxa"/>
          </w:tcPr>
          <w:p w14:paraId="75E33D23">
            <w:pPr>
              <w:spacing w:after="0" w:line="240" w:lineRule="auto"/>
            </w:pPr>
            <w:r>
              <w:t>GPIO8</w:t>
            </w:r>
          </w:p>
        </w:tc>
        <w:tc>
          <w:tcPr>
            <w:tcW w:w="2160" w:type="dxa"/>
          </w:tcPr>
          <w:p w14:paraId="539EA40D">
            <w:pPr>
              <w:spacing w:after="0" w:line="240" w:lineRule="auto"/>
            </w:pPr>
            <w:r>
              <w:t>NSS</w:t>
            </w:r>
          </w:p>
        </w:tc>
      </w:tr>
      <w:tr w14:paraId="7341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560B04">
            <w:pPr>
              <w:spacing w:after="0" w:line="240" w:lineRule="auto"/>
            </w:pPr>
            <w:r>
              <w:t>Pin 22</w:t>
            </w:r>
          </w:p>
        </w:tc>
        <w:tc>
          <w:tcPr>
            <w:tcW w:w="2160" w:type="dxa"/>
          </w:tcPr>
          <w:p w14:paraId="17EF4E4C">
            <w:pPr>
              <w:spacing w:after="0" w:line="240" w:lineRule="auto"/>
            </w:pPr>
            <w:r>
              <w:t>GPIO25</w:t>
            </w:r>
          </w:p>
        </w:tc>
        <w:tc>
          <w:tcPr>
            <w:tcW w:w="2160" w:type="dxa"/>
          </w:tcPr>
          <w:p w14:paraId="41494B79">
            <w:pPr>
              <w:spacing w:after="0" w:line="240" w:lineRule="auto"/>
            </w:pPr>
            <w:r>
              <w:t>RESET</w:t>
            </w:r>
          </w:p>
        </w:tc>
      </w:tr>
      <w:tr w14:paraId="6166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817ADC">
            <w:pPr>
              <w:spacing w:after="0" w:line="240" w:lineRule="auto"/>
            </w:pPr>
            <w:r>
              <w:t>Pin 15</w:t>
            </w:r>
          </w:p>
        </w:tc>
        <w:tc>
          <w:tcPr>
            <w:tcW w:w="2160" w:type="dxa"/>
          </w:tcPr>
          <w:p w14:paraId="7B3ED666">
            <w:pPr>
              <w:spacing w:after="0" w:line="240" w:lineRule="auto"/>
            </w:pPr>
            <w:r>
              <w:t>GPIO22</w:t>
            </w:r>
          </w:p>
        </w:tc>
        <w:tc>
          <w:tcPr>
            <w:tcW w:w="2160" w:type="dxa"/>
          </w:tcPr>
          <w:p w14:paraId="0AC13465">
            <w:pPr>
              <w:spacing w:after="0" w:line="240" w:lineRule="auto"/>
            </w:pPr>
            <w:r>
              <w:t>DIO0</w:t>
            </w:r>
          </w:p>
        </w:tc>
      </w:tr>
    </w:tbl>
    <w:p w14:paraId="7D9F1C51"/>
    <w:p w14:paraId="2152BBF8"/>
    <w:p w14:paraId="69A46882"/>
    <w:p w14:paraId="17B726FD"/>
    <w:p w14:paraId="1B3F9149">
      <w:r>
        <w:drawing>
          <wp:inline distT="0" distB="0" distL="114300" distR="114300">
            <wp:extent cx="3657600" cy="40259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47FC">
      <w:r>
        <w:br w:type="textWrapping"/>
      </w:r>
    </w:p>
    <w:p w14:paraId="2CD94F5F">
      <w:pPr>
        <w:pStyle w:val="2"/>
      </w:pPr>
      <w:r>
        <w:t xml:space="preserve">Arduino Uno </w:t>
      </w:r>
      <w:r>
        <w:rPr>
          <w:rFonts w:hint="default"/>
          <w:lang w:val="en-US"/>
        </w:rPr>
        <w:t>with</w:t>
      </w:r>
      <w:r>
        <w:t xml:space="preserve"> RA-02 </w:t>
      </w:r>
      <w:r>
        <w:rPr>
          <w:rFonts w:hint="default"/>
          <w:lang w:val="en-US"/>
        </w:rPr>
        <w:t>and</w:t>
      </w:r>
      <w:r>
        <w:t xml:space="preserve"> DHT22</w:t>
      </w:r>
    </w:p>
    <w:p w14:paraId="4A15ADF6">
      <w:pPr>
        <w:pStyle w:val="3"/>
      </w:pPr>
      <w:r>
        <w:t xml:space="preserve">Arduino Uno </w:t>
      </w:r>
      <w:r>
        <w:rPr>
          <w:rFonts w:hint="default"/>
          <w:lang w:val="en-US"/>
        </w:rPr>
        <w:t>with</w:t>
      </w:r>
      <w:r>
        <w:t xml:space="preserve"> RA-02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91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8AE46ED">
            <w:pPr>
              <w:spacing w:after="0" w:line="240" w:lineRule="auto"/>
            </w:pPr>
            <w:r>
              <w:t>Arduino Uno Pin</w:t>
            </w:r>
          </w:p>
        </w:tc>
        <w:tc>
          <w:tcPr>
            <w:tcW w:w="2880" w:type="dxa"/>
          </w:tcPr>
          <w:p w14:paraId="49CF1E50">
            <w:pPr>
              <w:spacing w:after="0" w:line="240" w:lineRule="auto"/>
            </w:pPr>
            <w:r>
              <w:t>RA-02 Pin</w:t>
            </w:r>
          </w:p>
        </w:tc>
        <w:tc>
          <w:tcPr>
            <w:tcW w:w="2880" w:type="dxa"/>
          </w:tcPr>
          <w:p w14:paraId="26B0C733">
            <w:pPr>
              <w:spacing w:after="0" w:line="240" w:lineRule="auto"/>
            </w:pPr>
            <w:r>
              <w:t>Λειτουργία</w:t>
            </w:r>
          </w:p>
        </w:tc>
      </w:tr>
      <w:tr w14:paraId="3B03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7D93A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00937B3B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6DC4044F">
            <w:pPr>
              <w:spacing w:after="0" w:line="240" w:lineRule="auto"/>
            </w:pPr>
            <w:r>
              <w:t>Γείωση</w:t>
            </w:r>
          </w:p>
        </w:tc>
      </w:tr>
      <w:tr w14:paraId="754E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CBEF8">
            <w:pPr>
              <w:spacing w:after="0" w:line="240" w:lineRule="auto"/>
            </w:pPr>
            <w:r>
              <w:t>3.3V</w:t>
            </w:r>
          </w:p>
        </w:tc>
        <w:tc>
          <w:tcPr>
            <w:tcW w:w="2880" w:type="dxa"/>
          </w:tcPr>
          <w:p w14:paraId="340DEAD3">
            <w:pPr>
              <w:spacing w:after="0" w:line="240" w:lineRule="auto"/>
            </w:pPr>
            <w:r>
              <w:t>VCC</w:t>
            </w:r>
          </w:p>
        </w:tc>
        <w:tc>
          <w:tcPr>
            <w:tcW w:w="2880" w:type="dxa"/>
          </w:tcPr>
          <w:p w14:paraId="0E54F824">
            <w:pPr>
              <w:spacing w:after="0" w:line="240" w:lineRule="auto"/>
            </w:pPr>
            <w:r>
              <w:t>Τροφοδοσία</w:t>
            </w:r>
          </w:p>
        </w:tc>
      </w:tr>
      <w:tr w14:paraId="399C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E3247F">
            <w:pPr>
              <w:spacing w:after="0" w:line="240" w:lineRule="auto"/>
            </w:pPr>
            <w:r>
              <w:t>D11 (MOSI)</w:t>
            </w:r>
          </w:p>
        </w:tc>
        <w:tc>
          <w:tcPr>
            <w:tcW w:w="2880" w:type="dxa"/>
          </w:tcPr>
          <w:p w14:paraId="7B2F5A30">
            <w:pPr>
              <w:spacing w:after="0" w:line="240" w:lineRule="auto"/>
            </w:pPr>
            <w:r>
              <w:t>MOSI</w:t>
            </w:r>
          </w:p>
        </w:tc>
        <w:tc>
          <w:tcPr>
            <w:tcW w:w="2880" w:type="dxa"/>
          </w:tcPr>
          <w:p w14:paraId="397C94D9">
            <w:pPr>
              <w:spacing w:after="0" w:line="240" w:lineRule="auto"/>
            </w:pPr>
            <w:r>
              <w:t>Master Out Slave In</w:t>
            </w:r>
          </w:p>
        </w:tc>
      </w:tr>
      <w:tr w14:paraId="68B0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4087DE">
            <w:pPr>
              <w:spacing w:after="0" w:line="240" w:lineRule="auto"/>
            </w:pPr>
            <w:r>
              <w:t>D12 (MISO)</w:t>
            </w:r>
          </w:p>
        </w:tc>
        <w:tc>
          <w:tcPr>
            <w:tcW w:w="2880" w:type="dxa"/>
          </w:tcPr>
          <w:p w14:paraId="01028C0E">
            <w:pPr>
              <w:spacing w:after="0" w:line="240" w:lineRule="auto"/>
            </w:pPr>
            <w:r>
              <w:t>MISO</w:t>
            </w:r>
          </w:p>
        </w:tc>
        <w:tc>
          <w:tcPr>
            <w:tcW w:w="2880" w:type="dxa"/>
          </w:tcPr>
          <w:p w14:paraId="333557E9">
            <w:pPr>
              <w:spacing w:after="0" w:line="240" w:lineRule="auto"/>
            </w:pPr>
            <w:r>
              <w:t>Master In Slave Out</w:t>
            </w:r>
          </w:p>
        </w:tc>
      </w:tr>
      <w:tr w14:paraId="6337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5CACDC">
            <w:pPr>
              <w:spacing w:after="0" w:line="240" w:lineRule="auto"/>
            </w:pPr>
            <w:r>
              <w:t>D13 (SCK)</w:t>
            </w:r>
          </w:p>
        </w:tc>
        <w:tc>
          <w:tcPr>
            <w:tcW w:w="2880" w:type="dxa"/>
          </w:tcPr>
          <w:p w14:paraId="00E1E6CF">
            <w:pPr>
              <w:spacing w:after="0" w:line="240" w:lineRule="auto"/>
            </w:pPr>
            <w:r>
              <w:t>SCK</w:t>
            </w:r>
          </w:p>
        </w:tc>
        <w:tc>
          <w:tcPr>
            <w:tcW w:w="2880" w:type="dxa"/>
          </w:tcPr>
          <w:p w14:paraId="1B3246C3">
            <w:pPr>
              <w:spacing w:after="0" w:line="240" w:lineRule="auto"/>
            </w:pPr>
            <w:r>
              <w:t>Serial Clock</w:t>
            </w:r>
          </w:p>
        </w:tc>
      </w:tr>
      <w:tr w14:paraId="1CD2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D10972">
            <w:pPr>
              <w:spacing w:after="0" w:line="240" w:lineRule="auto"/>
            </w:pPr>
            <w:r>
              <w:t>D10</w:t>
            </w:r>
          </w:p>
        </w:tc>
        <w:tc>
          <w:tcPr>
            <w:tcW w:w="2880" w:type="dxa"/>
          </w:tcPr>
          <w:p w14:paraId="30FABF16">
            <w:pPr>
              <w:spacing w:after="0" w:line="240" w:lineRule="auto"/>
            </w:pPr>
            <w:r>
              <w:t>NSS</w:t>
            </w:r>
          </w:p>
        </w:tc>
        <w:tc>
          <w:tcPr>
            <w:tcW w:w="2880" w:type="dxa"/>
          </w:tcPr>
          <w:p w14:paraId="3C746DB1">
            <w:pPr>
              <w:spacing w:after="0" w:line="240" w:lineRule="auto"/>
            </w:pPr>
            <w:r>
              <w:t>Chip Select</w:t>
            </w:r>
          </w:p>
        </w:tc>
      </w:tr>
      <w:tr w14:paraId="02C7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ADE13D">
            <w:pPr>
              <w:spacing w:after="0" w:line="240" w:lineRule="auto"/>
            </w:pPr>
            <w:r>
              <w:t>D9</w:t>
            </w:r>
          </w:p>
        </w:tc>
        <w:tc>
          <w:tcPr>
            <w:tcW w:w="2880" w:type="dxa"/>
          </w:tcPr>
          <w:p w14:paraId="0D0C7171">
            <w:pPr>
              <w:spacing w:after="0" w:line="240" w:lineRule="auto"/>
            </w:pPr>
            <w:r>
              <w:t>RESET</w:t>
            </w:r>
          </w:p>
        </w:tc>
        <w:tc>
          <w:tcPr>
            <w:tcW w:w="2880" w:type="dxa"/>
          </w:tcPr>
          <w:p w14:paraId="563FE687">
            <w:pPr>
              <w:spacing w:after="0" w:line="240" w:lineRule="auto"/>
            </w:pPr>
            <w:r>
              <w:t>Επαναφορά</w:t>
            </w:r>
          </w:p>
        </w:tc>
      </w:tr>
      <w:tr w14:paraId="5D8F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5A0D07">
            <w:pPr>
              <w:spacing w:after="0" w:line="240" w:lineRule="auto"/>
            </w:pPr>
            <w:r>
              <w:t>D2</w:t>
            </w:r>
          </w:p>
        </w:tc>
        <w:tc>
          <w:tcPr>
            <w:tcW w:w="2880" w:type="dxa"/>
          </w:tcPr>
          <w:p w14:paraId="02419AD6">
            <w:pPr>
              <w:spacing w:after="0" w:line="240" w:lineRule="auto"/>
            </w:pPr>
            <w:r>
              <w:t>DIO0</w:t>
            </w:r>
          </w:p>
        </w:tc>
        <w:tc>
          <w:tcPr>
            <w:tcW w:w="2880" w:type="dxa"/>
          </w:tcPr>
          <w:p w14:paraId="69A6BC1C">
            <w:pPr>
              <w:spacing w:after="0" w:line="240" w:lineRule="auto"/>
            </w:pPr>
            <w:r>
              <w:t>Ψηφιακή Έξοδος 0</w:t>
            </w:r>
          </w:p>
        </w:tc>
      </w:tr>
    </w:tbl>
    <w:p w14:paraId="083A02CE">
      <w:pPr>
        <w:pStyle w:val="3"/>
      </w:pPr>
    </w:p>
    <w:p w14:paraId="5DFAC85A">
      <w:bookmarkStart w:id="0" w:name="_GoBack"/>
      <w:bookmarkEnd w:id="0"/>
    </w:p>
    <w:p w14:paraId="4E22C7FF">
      <w:pPr>
        <w:pStyle w:val="3"/>
      </w:pPr>
    </w:p>
    <w:p w14:paraId="3167ED49">
      <w:pPr>
        <w:pStyle w:val="3"/>
      </w:pPr>
      <w:r>
        <w:t xml:space="preserve">Arduino Uno </w:t>
      </w:r>
      <w:r>
        <w:rPr>
          <w:rFonts w:hint="default"/>
          <w:lang w:val="en-US"/>
        </w:rPr>
        <w:t>with</w:t>
      </w:r>
      <w:r>
        <w:t xml:space="preserve"> DHT22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71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71E68">
            <w:pPr>
              <w:spacing w:after="0" w:line="240" w:lineRule="auto"/>
            </w:pPr>
            <w:r>
              <w:t>Arduino Uno Pin</w:t>
            </w:r>
          </w:p>
        </w:tc>
        <w:tc>
          <w:tcPr>
            <w:tcW w:w="2880" w:type="dxa"/>
          </w:tcPr>
          <w:p w14:paraId="1B25DEF5">
            <w:pPr>
              <w:spacing w:after="0" w:line="240" w:lineRule="auto"/>
            </w:pPr>
            <w:r>
              <w:t>DHT22 Pin</w:t>
            </w:r>
          </w:p>
        </w:tc>
        <w:tc>
          <w:tcPr>
            <w:tcW w:w="2880" w:type="dxa"/>
          </w:tcPr>
          <w:p w14:paraId="565D8245">
            <w:pPr>
              <w:spacing w:after="0" w:line="240" w:lineRule="auto"/>
            </w:pPr>
            <w:r>
              <w:t>Λειτουργία</w:t>
            </w:r>
          </w:p>
        </w:tc>
      </w:tr>
      <w:tr w14:paraId="121D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E80815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49C77ED5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263D245D">
            <w:pPr>
              <w:spacing w:after="0" w:line="240" w:lineRule="auto"/>
            </w:pPr>
            <w:r>
              <w:t>Γείωση</w:t>
            </w:r>
          </w:p>
        </w:tc>
      </w:tr>
      <w:tr w14:paraId="6CDA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75197">
            <w:pPr>
              <w:spacing w:after="0" w:line="240" w:lineRule="auto"/>
            </w:pPr>
            <w:r>
              <w:t>5V</w:t>
            </w:r>
          </w:p>
        </w:tc>
        <w:tc>
          <w:tcPr>
            <w:tcW w:w="2880" w:type="dxa"/>
          </w:tcPr>
          <w:p w14:paraId="17A385B7">
            <w:pPr>
              <w:spacing w:after="0" w:line="240" w:lineRule="auto"/>
            </w:pPr>
            <w:r>
              <w:t>VCC</w:t>
            </w:r>
          </w:p>
        </w:tc>
        <w:tc>
          <w:tcPr>
            <w:tcW w:w="2880" w:type="dxa"/>
          </w:tcPr>
          <w:p w14:paraId="00A21322">
            <w:pPr>
              <w:spacing w:after="0" w:line="240" w:lineRule="auto"/>
            </w:pPr>
            <w:r>
              <w:t>Τροφοδοσία</w:t>
            </w:r>
          </w:p>
        </w:tc>
      </w:tr>
      <w:tr w14:paraId="6222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7A46A">
            <w:pPr>
              <w:spacing w:after="0" w:line="240" w:lineRule="auto"/>
            </w:pPr>
            <w:r>
              <w:t>D3</w:t>
            </w:r>
          </w:p>
        </w:tc>
        <w:tc>
          <w:tcPr>
            <w:tcW w:w="2880" w:type="dxa"/>
          </w:tcPr>
          <w:p w14:paraId="28F4E281">
            <w:pPr>
              <w:spacing w:after="0" w:line="240" w:lineRule="auto"/>
            </w:pPr>
            <w:r>
              <w:t>DATA</w:t>
            </w:r>
          </w:p>
        </w:tc>
        <w:tc>
          <w:tcPr>
            <w:tcW w:w="2880" w:type="dxa"/>
          </w:tcPr>
          <w:p w14:paraId="402420D1">
            <w:pPr>
              <w:spacing w:after="0" w:line="240" w:lineRule="auto"/>
            </w:pPr>
            <w:r>
              <w:t>Μεταφορά Δεδομένων</w:t>
            </w:r>
          </w:p>
        </w:tc>
      </w:tr>
    </w:tbl>
    <w:p w14:paraId="70A30540"/>
    <w:p w14:paraId="23546B2F">
      <w:r>
        <w:drawing>
          <wp:inline distT="0" distB="0" distL="114300" distR="114300">
            <wp:extent cx="3657600" cy="265303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F74973"/>
    <w:rsid w:val="7C78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Nero</cp:lastModifiedBy>
  <dcterms:modified xsi:type="dcterms:W3CDTF">2025-11-04T02:49:19Z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D0F00FEFB5CF4C43A37B1414A7D75AB7_13</vt:lpwstr>
  </property>
</Properties>
</file>